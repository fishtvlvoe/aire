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A2B9">
      <w:pPr>
        <w:spacing w:before="0" w:after="0"/>
        <w:jc w:val="center"/>
      </w:pPr>
      <w:r>
        <w:rPr>
          <w:rFonts w:ascii="微軟正黑體" w:hAnsi="微軟正黑體"/>
          <w:b/>
          <w:sz w:val="26"/>
        </w:rPr>
        <w:t>商業地現場必問清單</w:t>
      </w:r>
    </w:p>
    <w:p w14:paraId="436E2216">
      <w:pPr>
        <w:spacing w:before="0" w:after="40"/>
        <w:jc w:val="center"/>
      </w:pPr>
      <w:r>
        <w:rPr>
          <w:rFonts w:ascii="微軟正黑體" w:hAnsi="微軟正黑體"/>
          <w:sz w:val="16"/>
        </w:rPr>
        <w:t>一頁勾選版｜現場用</w:t>
      </w:r>
    </w:p>
    <w:p w14:paraId="58924248">
      <w:pPr>
        <w:spacing w:before="20" w:after="20"/>
      </w:pPr>
      <w:r>
        <w:rPr>
          <w:rFonts w:ascii="微軟正黑體" w:hAnsi="微軟正黑體"/>
          <w:b/>
          <w:sz w:val="19"/>
        </w:rPr>
        <w:t>共通必問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4B915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88C1E7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委託總價：________________</w:t>
            </w:r>
          </w:p>
        </w:tc>
        <w:tc>
          <w:tcPr>
            <w:tcW w:w="7466" w:type="dxa"/>
            <w:vAlign w:val="center"/>
          </w:tcPr>
          <w:p w14:paraId="5AD4A63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土地謄本：________________</w:t>
            </w:r>
          </w:p>
        </w:tc>
      </w:tr>
      <w:tr w14:paraId="5FEC0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1CD9A9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地籍圖：________________</w:t>
            </w:r>
          </w:p>
        </w:tc>
        <w:tc>
          <w:tcPr>
            <w:tcW w:w="7466" w:type="dxa"/>
            <w:vAlign w:val="center"/>
          </w:tcPr>
          <w:p w14:paraId="614FDC9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使用分區：________________</w:t>
            </w:r>
          </w:p>
        </w:tc>
      </w:tr>
      <w:tr w14:paraId="56A4F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AF47A1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地段／地號：________________</w:t>
            </w:r>
          </w:p>
        </w:tc>
        <w:tc>
          <w:tcPr>
            <w:tcW w:w="7466" w:type="dxa"/>
            <w:vAlign w:val="center"/>
          </w:tcPr>
          <w:p w14:paraId="6537E22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地坪：________________</w:t>
            </w:r>
          </w:p>
        </w:tc>
      </w:tr>
      <w:tr w14:paraId="12EA2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B6644D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是否持分：________________</w:t>
            </w:r>
          </w:p>
        </w:tc>
        <w:tc>
          <w:tcPr>
            <w:tcW w:w="7466" w:type="dxa"/>
            <w:vAlign w:val="center"/>
          </w:tcPr>
          <w:p w14:paraId="378BDFB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持分比例：________________</w:t>
            </w:r>
          </w:p>
        </w:tc>
      </w:tr>
      <w:tr w14:paraId="03305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04ECC3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地目：________________</w:t>
            </w:r>
          </w:p>
        </w:tc>
        <w:tc>
          <w:tcPr>
            <w:tcW w:w="7466" w:type="dxa"/>
            <w:vAlign w:val="center"/>
          </w:tcPr>
          <w:p w14:paraId="46E2986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使用編定：________________</w:t>
            </w:r>
          </w:p>
        </w:tc>
      </w:tr>
      <w:tr w14:paraId="69616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9668B9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臨路寬：________________</w:t>
            </w:r>
          </w:p>
        </w:tc>
        <w:tc>
          <w:tcPr>
            <w:tcW w:w="7466" w:type="dxa"/>
            <w:vAlign w:val="center"/>
          </w:tcPr>
          <w:p w14:paraId="58A209D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面寬：________________</w:t>
            </w:r>
          </w:p>
        </w:tc>
      </w:tr>
      <w:tr w14:paraId="44FEF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571713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深度：________________</w:t>
            </w:r>
          </w:p>
        </w:tc>
        <w:tc>
          <w:tcPr>
            <w:tcW w:w="7466" w:type="dxa"/>
            <w:vAlign w:val="center"/>
          </w:tcPr>
          <w:p w14:paraId="0D52419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是否角地：________________</w:t>
            </w:r>
          </w:p>
        </w:tc>
      </w:tr>
      <w:tr w14:paraId="53E4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2851A9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是否雙面臨路：________________</w:t>
            </w:r>
          </w:p>
        </w:tc>
        <w:tc>
          <w:tcPr>
            <w:tcW w:w="7466" w:type="dxa"/>
            <w:vAlign w:val="center"/>
          </w:tcPr>
          <w:p w14:paraId="4136E17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是否無尾巷：________________</w:t>
            </w:r>
          </w:p>
        </w:tc>
      </w:tr>
      <w:tr w14:paraId="4F6CF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656490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是否有通行權：________________</w:t>
            </w:r>
          </w:p>
        </w:tc>
        <w:tc>
          <w:tcPr>
            <w:tcW w:w="7466" w:type="dxa"/>
            <w:vAlign w:val="center"/>
          </w:tcPr>
          <w:p w14:paraId="66BE677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是否可到車：________________</w:t>
            </w:r>
          </w:p>
        </w:tc>
      </w:tr>
      <w:tr w14:paraId="06609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23D001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是否有水電：________________</w:t>
            </w:r>
          </w:p>
        </w:tc>
        <w:tc>
          <w:tcPr>
            <w:tcW w:w="7466" w:type="dxa"/>
            <w:vAlign w:val="center"/>
          </w:tcPr>
          <w:p w14:paraId="495E141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現況使用：________________</w:t>
            </w:r>
          </w:p>
        </w:tc>
      </w:tr>
      <w:tr w14:paraId="7CD5D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F13BC8D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是否有地上物：________________</w:t>
            </w:r>
          </w:p>
        </w:tc>
        <w:tc>
          <w:tcPr>
            <w:tcW w:w="7466" w:type="dxa"/>
            <w:vAlign w:val="center"/>
          </w:tcPr>
          <w:p w14:paraId="72CA3FD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優點1：________________</w:t>
            </w:r>
          </w:p>
        </w:tc>
      </w:tr>
      <w:tr w14:paraId="50B1D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CA1CBB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優點2：________________</w:t>
            </w:r>
          </w:p>
        </w:tc>
        <w:tc>
          <w:tcPr>
            <w:tcW w:w="7466" w:type="dxa"/>
            <w:vAlign w:val="center"/>
          </w:tcPr>
          <w:p w14:paraId="26E0C98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優點3：________________</w:t>
            </w:r>
          </w:p>
        </w:tc>
      </w:tr>
      <w:tr w14:paraId="29E99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09F4D2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缺點1：________________</w:t>
            </w:r>
          </w:p>
        </w:tc>
        <w:tc>
          <w:tcPr>
            <w:tcW w:w="7466" w:type="dxa"/>
            <w:vAlign w:val="center"/>
          </w:tcPr>
          <w:p w14:paraId="39B115D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缺點2：________________</w:t>
            </w:r>
          </w:p>
        </w:tc>
      </w:tr>
      <w:tr w14:paraId="770D2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F55BC3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缺點3：________________</w:t>
            </w:r>
          </w:p>
        </w:tc>
        <w:tc>
          <w:tcPr>
            <w:tcW w:w="7466" w:type="dxa"/>
            <w:vAlign w:val="center"/>
          </w:tcPr>
          <w:p w14:paraId="0A98F58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現場照片：________________</w:t>
            </w:r>
          </w:p>
        </w:tc>
      </w:tr>
    </w:tbl>
    <w:p w14:paraId="03A09716">
      <w:pPr>
        <w:spacing w:before="20" w:after="20"/>
      </w:pPr>
      <w:r>
        <w:rPr>
          <w:rFonts w:ascii="微軟正黑體" w:hAnsi="微軟正黑體"/>
          <w:b/>
          <w:sz w:val="19"/>
        </w:rPr>
        <w:t>類型專屬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75000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058FFD8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是否為商業地：________________</w:t>
            </w:r>
          </w:p>
        </w:tc>
        <w:tc>
          <w:tcPr>
            <w:tcW w:w="7466" w:type="dxa"/>
            <w:vAlign w:val="center"/>
          </w:tcPr>
          <w:p w14:paraId="10E6172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是否在商圈：________________</w:t>
            </w:r>
          </w:p>
        </w:tc>
      </w:tr>
      <w:tr w14:paraId="1B1E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3BEF40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人流特性：________________</w:t>
            </w:r>
          </w:p>
        </w:tc>
        <w:tc>
          <w:tcPr>
            <w:tcW w:w="7466" w:type="dxa"/>
            <w:vAlign w:val="center"/>
          </w:tcPr>
          <w:p w14:paraId="0DC0786A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車流特性：________________</w:t>
            </w:r>
          </w:p>
        </w:tc>
      </w:tr>
      <w:tr w14:paraId="24F5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540C70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面寬：________________</w:t>
            </w:r>
          </w:p>
        </w:tc>
        <w:tc>
          <w:tcPr>
            <w:tcW w:w="7466" w:type="dxa"/>
            <w:vAlign w:val="center"/>
          </w:tcPr>
          <w:p w14:paraId="64DDE55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臨路寬：________________</w:t>
            </w:r>
          </w:p>
        </w:tc>
      </w:tr>
      <w:tr w14:paraId="38A1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711A6B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是否角地：________________</w:t>
            </w:r>
          </w:p>
        </w:tc>
        <w:tc>
          <w:tcPr>
            <w:tcW w:w="7466" w:type="dxa"/>
            <w:vAlign w:val="center"/>
          </w:tcPr>
          <w:p w14:paraId="5196605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是否三角窗：________________</w:t>
            </w:r>
          </w:p>
        </w:tc>
      </w:tr>
      <w:tr w14:paraId="0512A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8C4C19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是否可掛招牌：________________</w:t>
            </w:r>
          </w:p>
        </w:tc>
        <w:tc>
          <w:tcPr>
            <w:tcW w:w="7466" w:type="dxa"/>
            <w:vAlign w:val="center"/>
          </w:tcPr>
          <w:p w14:paraId="1DCB0C13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是否可店住混合：________________</w:t>
            </w:r>
          </w:p>
        </w:tc>
      </w:tr>
      <w:tr w14:paraId="3A07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46AC234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門前停車：________________</w:t>
            </w:r>
          </w:p>
        </w:tc>
        <w:tc>
          <w:tcPr>
            <w:tcW w:w="7466" w:type="dxa"/>
            <w:vAlign w:val="center"/>
          </w:tcPr>
          <w:p w14:paraId="73C4E4B2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周邊店家：________________</w:t>
            </w:r>
          </w:p>
        </w:tc>
      </w:tr>
      <w:tr w14:paraId="24192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63F1E69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主要道路：________________</w:t>
            </w:r>
          </w:p>
        </w:tc>
        <w:tc>
          <w:tcPr>
            <w:tcW w:w="7466" w:type="dxa"/>
            <w:vAlign w:val="center"/>
          </w:tcPr>
          <w:p w14:paraId="1081296D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曝光角度：________________</w:t>
            </w:r>
          </w:p>
        </w:tc>
      </w:tr>
    </w:tbl>
    <w:p w14:paraId="63355884">
      <w:pPr>
        <w:spacing w:before="20" w:after="0"/>
      </w:pPr>
      <w:r>
        <w:rPr>
          <w:rFonts w:ascii="微軟正黑體" w:hAnsi="微軟正黑體"/>
          <w:sz w:val="16"/>
        </w:rPr>
        <w:t>備註：現場可確認者由業務勾選；需後端補件者留給秘書。</w:t>
      </w:r>
      <w:bookmarkStart w:id="0" w:name="_GoBack"/>
      <w:bookmarkEnd w:id="0"/>
    </w:p>
    <w:p w14:paraId="1CB3B693">
      <w:pPr>
        <w:spacing w:before="20" w:after="20"/>
      </w:pPr>
      <w:r>
        <w:rPr>
          <w:rFonts w:ascii="微軟正黑體" w:hAnsi="微軟正黑體" w:eastAsia="微軟正黑體"/>
          <w:b/>
          <w:sz w:val="19"/>
        </w:rPr>
        <w:t>照片必拍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6"/>
        <w:gridCol w:w="7466"/>
      </w:tblGrid>
      <w:tr w14:paraId="00353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32" w:type="dxa"/>
            <w:gridSpan w:val="2"/>
          </w:tcPr>
          <w:p w14:paraId="18370C4E">
            <w:pPr>
              <w:spacing w:after="0" w:line="240" w:lineRule="auto"/>
              <w:jc w:val="center"/>
            </w:pPr>
            <w:r>
              <w:rPr>
                <w:rFonts w:ascii="微軟正黑體" w:hAnsi="微軟正黑體" w:eastAsia="微軟正黑體"/>
                <w:b/>
                <w:sz w:val="19"/>
              </w:rPr>
              <w:t>照片必拍</w:t>
            </w:r>
          </w:p>
        </w:tc>
      </w:tr>
      <w:tr w14:paraId="7744F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78E90B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基地四角往中心拍（左前）：________________</w:t>
            </w:r>
          </w:p>
        </w:tc>
        <w:tc>
          <w:tcPr>
            <w:tcW w:w="7466" w:type="dxa"/>
            <w:vAlign w:val="center"/>
          </w:tcPr>
          <w:p w14:paraId="079EE9A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基地四角往中心拍（右前）：________________</w:t>
            </w:r>
          </w:p>
        </w:tc>
      </w:tr>
      <w:tr w14:paraId="6B640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873F70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基地四角往中心拍（左後）：________________</w:t>
            </w:r>
          </w:p>
        </w:tc>
        <w:tc>
          <w:tcPr>
            <w:tcW w:w="7466" w:type="dxa"/>
            <w:vAlign w:val="center"/>
          </w:tcPr>
          <w:p w14:paraId="0A41D64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基地四角往中心拍（右後）：________________</w:t>
            </w:r>
          </w:p>
        </w:tc>
      </w:tr>
      <w:tr w14:paraId="774C6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9677C90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土地正視圖：________________</w:t>
            </w:r>
          </w:p>
        </w:tc>
        <w:tc>
          <w:tcPr>
            <w:tcW w:w="7466" w:type="dxa"/>
            <w:vAlign w:val="center"/>
          </w:tcPr>
          <w:p w14:paraId="6184213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空照圖：________________</w:t>
            </w:r>
          </w:p>
        </w:tc>
      </w:tr>
      <w:tr w14:paraId="10CD7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250466A6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水溝／排水溝：________________</w:t>
            </w:r>
          </w:p>
        </w:tc>
        <w:tc>
          <w:tcPr>
            <w:tcW w:w="7466" w:type="dxa"/>
            <w:vAlign w:val="center"/>
          </w:tcPr>
          <w:p w14:paraId="4D191F2B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電力設施：________________</w:t>
            </w:r>
          </w:p>
        </w:tc>
      </w:tr>
      <w:tr w14:paraId="7ABD0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7DB4B425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地上物：________________</w:t>
            </w:r>
          </w:p>
        </w:tc>
        <w:tc>
          <w:tcPr>
            <w:tcW w:w="7466" w:type="dxa"/>
            <w:vAlign w:val="center"/>
          </w:tcPr>
          <w:p w14:paraId="657BFF2E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市場照片：________________</w:t>
            </w:r>
          </w:p>
        </w:tc>
      </w:tr>
      <w:tr w14:paraId="63EC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596DA2C1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商圈照片：________________</w:t>
            </w:r>
          </w:p>
        </w:tc>
        <w:tc>
          <w:tcPr>
            <w:tcW w:w="7466" w:type="dxa"/>
            <w:vAlign w:val="center"/>
          </w:tcPr>
          <w:p w14:paraId="538268D9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公共設施照片：________________</w:t>
            </w:r>
          </w:p>
        </w:tc>
      </w:tr>
      <w:tr w14:paraId="264E8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1252AFAC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政府機關照片：________________</w:t>
            </w:r>
          </w:p>
        </w:tc>
        <w:tc>
          <w:tcPr>
            <w:tcW w:w="7466" w:type="dxa"/>
            <w:vAlign w:val="center"/>
          </w:tcPr>
          <w:p w14:paraId="5BA4B5D4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最近便利商店：________________</w:t>
            </w:r>
          </w:p>
        </w:tc>
      </w:tr>
      <w:tr w14:paraId="6417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6" w:type="dxa"/>
            <w:vAlign w:val="center"/>
          </w:tcPr>
          <w:p w14:paraId="34851617">
            <w:pPr>
              <w:spacing w:before="0" w:after="0" w:line="240" w:lineRule="auto"/>
            </w:pPr>
            <w:r>
              <w:rPr>
                <w:rFonts w:ascii="微軟正黑體" w:hAnsi="微軟正黑體" w:eastAsia="微軟正黑體"/>
                <w:sz w:val="17"/>
              </w:rPr>
              <w:t>□ 其他加分照片：________________</w:t>
            </w:r>
          </w:p>
        </w:tc>
        <w:tc>
          <w:tcPr>
            <w:tcW w:w="7466" w:type="dxa"/>
            <w:vAlign w:val="center"/>
          </w:tcPr>
          <w:p w14:paraId="6ABEBEA7">
            <w:pPr>
              <w:spacing w:before="0" w:after="0" w:line="240" w:lineRule="auto"/>
            </w:pPr>
          </w:p>
        </w:tc>
      </w:tr>
    </w:tbl>
    <w:p w14:paraId="51E1DA28"/>
    <w:sectPr>
      <w:pgSz w:w="15840" w:h="12240" w:orient="landscape"/>
      <w:pgMar w:top="397" w:right="454" w:bottom="397" w:left="454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09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軟正黑體" w:hAnsi="微軟正黑體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1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18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18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qFormat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Yi ting Hou</cp:lastModifiedBy>
  <dcterms:modified xsi:type="dcterms:W3CDTF">2026-04-17T04:36:38Z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6B66CB0A23FC4A4586BCF3DAAEF40D9F_12</vt:lpwstr>
  </property>
</Properties>
</file>