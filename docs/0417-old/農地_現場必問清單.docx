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DDD48">
      <w:pPr>
        <w:spacing w:before="0" w:after="0"/>
        <w:jc w:val="center"/>
      </w:pPr>
      <w:r>
        <w:rPr>
          <w:rFonts w:ascii="微軟正黑體" w:hAnsi="微軟正黑體"/>
          <w:b/>
          <w:sz w:val="26"/>
        </w:rPr>
        <w:t>農地現場必問清單</w:t>
      </w:r>
    </w:p>
    <w:p w14:paraId="00781E65">
      <w:pPr>
        <w:spacing w:before="20" w:after="20"/>
      </w:pPr>
      <w:bookmarkStart w:id="0" w:name="_GoBack"/>
      <w:bookmarkEnd w:id="0"/>
      <w:r>
        <w:rPr>
          <w:rFonts w:ascii="微軟正黑體" w:hAnsi="微軟正黑體"/>
          <w:b/>
          <w:sz w:val="19"/>
        </w:rPr>
        <w:t>共通必問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08455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0653BA1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委託總價：________________</w:t>
            </w:r>
          </w:p>
        </w:tc>
        <w:tc>
          <w:tcPr>
            <w:tcW w:w="7466" w:type="dxa"/>
            <w:vAlign w:val="center"/>
          </w:tcPr>
          <w:p w14:paraId="4B294A7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土地謄本：________________</w:t>
            </w:r>
          </w:p>
        </w:tc>
      </w:tr>
      <w:tr w14:paraId="0679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2A8BA8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地籍圖：________________</w:t>
            </w:r>
          </w:p>
        </w:tc>
        <w:tc>
          <w:tcPr>
            <w:tcW w:w="7466" w:type="dxa"/>
            <w:vAlign w:val="center"/>
          </w:tcPr>
          <w:p w14:paraId="7BA47F5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使用分區：________________</w:t>
            </w:r>
          </w:p>
        </w:tc>
      </w:tr>
      <w:tr w14:paraId="30D68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014170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地段／地號：________________</w:t>
            </w:r>
          </w:p>
        </w:tc>
        <w:tc>
          <w:tcPr>
            <w:tcW w:w="7466" w:type="dxa"/>
            <w:vAlign w:val="center"/>
          </w:tcPr>
          <w:p w14:paraId="3393D45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地坪：________________</w:t>
            </w:r>
          </w:p>
        </w:tc>
      </w:tr>
      <w:tr w14:paraId="476E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1FE2DB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是否持分：________________</w:t>
            </w:r>
          </w:p>
        </w:tc>
        <w:tc>
          <w:tcPr>
            <w:tcW w:w="7466" w:type="dxa"/>
            <w:vAlign w:val="center"/>
          </w:tcPr>
          <w:p w14:paraId="2269C01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持分比例：________________</w:t>
            </w:r>
          </w:p>
        </w:tc>
      </w:tr>
      <w:tr w14:paraId="0F77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0B3C39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地目：________________</w:t>
            </w:r>
          </w:p>
        </w:tc>
        <w:tc>
          <w:tcPr>
            <w:tcW w:w="7466" w:type="dxa"/>
            <w:vAlign w:val="center"/>
          </w:tcPr>
          <w:p w14:paraId="440AE848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使用編定：________________</w:t>
            </w:r>
          </w:p>
        </w:tc>
      </w:tr>
      <w:tr w14:paraId="178C7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8B3980F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臨路寬：________________</w:t>
            </w:r>
          </w:p>
        </w:tc>
        <w:tc>
          <w:tcPr>
            <w:tcW w:w="7466" w:type="dxa"/>
            <w:vAlign w:val="center"/>
          </w:tcPr>
          <w:p w14:paraId="53B8E52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面寬：________________</w:t>
            </w:r>
          </w:p>
        </w:tc>
      </w:tr>
      <w:tr w14:paraId="3DF5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0810907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深度：________________</w:t>
            </w:r>
          </w:p>
        </w:tc>
        <w:tc>
          <w:tcPr>
            <w:tcW w:w="7466" w:type="dxa"/>
            <w:vAlign w:val="center"/>
          </w:tcPr>
          <w:p w14:paraId="6B8C774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是否角地：________________</w:t>
            </w:r>
          </w:p>
        </w:tc>
      </w:tr>
      <w:tr w14:paraId="1953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0DF31B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是否雙面臨路：________________</w:t>
            </w:r>
          </w:p>
        </w:tc>
        <w:tc>
          <w:tcPr>
            <w:tcW w:w="7466" w:type="dxa"/>
            <w:vAlign w:val="center"/>
          </w:tcPr>
          <w:p w14:paraId="3F8BFA7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是否無尾巷：________________</w:t>
            </w:r>
          </w:p>
        </w:tc>
      </w:tr>
      <w:tr w14:paraId="2AF2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4BF667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是否有通行權：________________</w:t>
            </w:r>
          </w:p>
        </w:tc>
        <w:tc>
          <w:tcPr>
            <w:tcW w:w="7466" w:type="dxa"/>
            <w:vAlign w:val="center"/>
          </w:tcPr>
          <w:p w14:paraId="324E9CD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是否可到車：________________</w:t>
            </w:r>
          </w:p>
        </w:tc>
      </w:tr>
      <w:tr w14:paraId="4199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09858D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是否有水電：________________</w:t>
            </w:r>
          </w:p>
        </w:tc>
        <w:tc>
          <w:tcPr>
            <w:tcW w:w="7466" w:type="dxa"/>
            <w:vAlign w:val="center"/>
          </w:tcPr>
          <w:p w14:paraId="09D8D01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現況使用：________________</w:t>
            </w:r>
          </w:p>
        </w:tc>
      </w:tr>
      <w:tr w14:paraId="6DF04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8B131E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是否有地上物：________________</w:t>
            </w:r>
          </w:p>
        </w:tc>
        <w:tc>
          <w:tcPr>
            <w:tcW w:w="7466" w:type="dxa"/>
            <w:vAlign w:val="center"/>
          </w:tcPr>
          <w:p w14:paraId="0C9B390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優點1：________________</w:t>
            </w:r>
          </w:p>
        </w:tc>
      </w:tr>
      <w:tr w14:paraId="18AF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6BD13B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優點2：________________</w:t>
            </w:r>
          </w:p>
        </w:tc>
        <w:tc>
          <w:tcPr>
            <w:tcW w:w="7466" w:type="dxa"/>
            <w:vAlign w:val="center"/>
          </w:tcPr>
          <w:p w14:paraId="7C14133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優點3：________________</w:t>
            </w:r>
          </w:p>
        </w:tc>
      </w:tr>
      <w:tr w14:paraId="7E1D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89633B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缺點1：________________</w:t>
            </w:r>
          </w:p>
        </w:tc>
        <w:tc>
          <w:tcPr>
            <w:tcW w:w="7466" w:type="dxa"/>
            <w:vAlign w:val="center"/>
          </w:tcPr>
          <w:p w14:paraId="3EABC00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缺點2：________________</w:t>
            </w:r>
          </w:p>
        </w:tc>
      </w:tr>
      <w:tr w14:paraId="2DD8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CD7018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缺點3：________________</w:t>
            </w:r>
          </w:p>
        </w:tc>
        <w:tc>
          <w:tcPr>
            <w:tcW w:w="7466" w:type="dxa"/>
            <w:vAlign w:val="center"/>
          </w:tcPr>
          <w:p w14:paraId="3B3368D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現場照片：________________</w:t>
            </w:r>
          </w:p>
        </w:tc>
      </w:tr>
    </w:tbl>
    <w:p w14:paraId="1B8CED40">
      <w:pPr>
        <w:spacing w:before="20" w:after="20"/>
      </w:pPr>
      <w:r>
        <w:rPr>
          <w:rFonts w:ascii="微軟正黑體" w:hAnsi="微軟正黑體"/>
          <w:b/>
          <w:sz w:val="19"/>
        </w:rPr>
        <w:t>類型專屬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3A7D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362231A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特定農業區：________________</w:t>
            </w:r>
          </w:p>
        </w:tc>
        <w:tc>
          <w:tcPr>
            <w:tcW w:w="7466" w:type="dxa"/>
            <w:vAlign w:val="center"/>
          </w:tcPr>
          <w:p w14:paraId="208ED9F7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一般農業區：________________</w:t>
            </w:r>
          </w:p>
        </w:tc>
      </w:tr>
      <w:tr w14:paraId="4B9C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44E447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農牧用地：________________</w:t>
            </w:r>
          </w:p>
        </w:tc>
        <w:tc>
          <w:tcPr>
            <w:tcW w:w="7466" w:type="dxa"/>
            <w:vAlign w:val="center"/>
          </w:tcPr>
          <w:p w14:paraId="64922B9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是否有農作物：________________</w:t>
            </w:r>
          </w:p>
        </w:tc>
      </w:tr>
      <w:tr w14:paraId="6F1C0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4D08E3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是否有果樹：________________</w:t>
            </w:r>
          </w:p>
        </w:tc>
        <w:tc>
          <w:tcPr>
            <w:tcW w:w="7466" w:type="dxa"/>
            <w:vAlign w:val="center"/>
          </w:tcPr>
          <w:p w14:paraId="7A015E7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是否有溫室：________________</w:t>
            </w:r>
          </w:p>
        </w:tc>
      </w:tr>
      <w:tr w14:paraId="125A8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750116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灌溉：________________</w:t>
            </w:r>
          </w:p>
        </w:tc>
        <w:tc>
          <w:tcPr>
            <w:tcW w:w="7466" w:type="dxa"/>
            <w:vAlign w:val="center"/>
          </w:tcPr>
          <w:p w14:paraId="63AF8F7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排水：________________</w:t>
            </w:r>
          </w:p>
        </w:tc>
      </w:tr>
      <w:tr w14:paraId="13D4A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B5E40B7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供水：________________</w:t>
            </w:r>
          </w:p>
        </w:tc>
        <w:tc>
          <w:tcPr>
            <w:tcW w:w="7466" w:type="dxa"/>
            <w:vAlign w:val="center"/>
          </w:tcPr>
          <w:p w14:paraId="214E1A7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供電：________________</w:t>
            </w:r>
          </w:p>
        </w:tc>
      </w:tr>
      <w:tr w14:paraId="32570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3C700A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農路幾米：________________</w:t>
            </w:r>
          </w:p>
        </w:tc>
        <w:tc>
          <w:tcPr>
            <w:tcW w:w="7466" w:type="dxa"/>
            <w:vAlign w:val="center"/>
          </w:tcPr>
          <w:p w14:paraId="57C07AD8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是否有農機可進：________________</w:t>
            </w:r>
          </w:p>
        </w:tc>
      </w:tr>
      <w:tr w14:paraId="78CA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DF441D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是否可農舍：________________</w:t>
            </w:r>
          </w:p>
        </w:tc>
        <w:tc>
          <w:tcPr>
            <w:tcW w:w="7466" w:type="dxa"/>
            <w:vAlign w:val="center"/>
          </w:tcPr>
          <w:p w14:paraId="1396776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周邊使用狀況：________________</w:t>
            </w:r>
          </w:p>
        </w:tc>
      </w:tr>
    </w:tbl>
    <w:p w14:paraId="460D95F8">
      <w:pPr>
        <w:spacing w:before="20" w:after="0"/>
      </w:pPr>
      <w:r>
        <w:rPr>
          <w:rFonts w:ascii="微軟正黑體" w:hAnsi="微軟正黑體"/>
          <w:sz w:val="16"/>
        </w:rPr>
        <w:t>備註：現場可確認者由業務勾選；需後端補件者留給秘書</w:t>
      </w:r>
    </w:p>
    <w:p w14:paraId="72D1DBF7">
      <w:pPr>
        <w:spacing w:before="20" w:after="20"/>
      </w:pPr>
      <w:r>
        <w:rPr>
          <w:rFonts w:ascii="微軟正黑體" w:hAnsi="微軟正黑體" w:eastAsia="微軟正黑體"/>
          <w:b/>
          <w:sz w:val="19"/>
        </w:rPr>
        <w:t>照片必拍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33653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2" w:type="dxa"/>
            <w:gridSpan w:val="2"/>
          </w:tcPr>
          <w:p w14:paraId="17415EC3">
            <w:pPr>
              <w:spacing w:after="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sz w:val="19"/>
              </w:rPr>
              <w:t>照片必拍</w:t>
            </w:r>
          </w:p>
        </w:tc>
      </w:tr>
      <w:tr w14:paraId="74F33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23E391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基地四角往中心拍（左前）：________________</w:t>
            </w:r>
          </w:p>
        </w:tc>
        <w:tc>
          <w:tcPr>
            <w:tcW w:w="7466" w:type="dxa"/>
            <w:vAlign w:val="center"/>
          </w:tcPr>
          <w:p w14:paraId="7CA0E30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基地四角往中心拍（右前）：________________</w:t>
            </w:r>
          </w:p>
        </w:tc>
      </w:tr>
      <w:tr w14:paraId="55A0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0016F46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基地四角往中心拍（左後）：________________</w:t>
            </w:r>
          </w:p>
        </w:tc>
        <w:tc>
          <w:tcPr>
            <w:tcW w:w="7466" w:type="dxa"/>
            <w:vAlign w:val="center"/>
          </w:tcPr>
          <w:p w14:paraId="7E32882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基地四角往中心拍（右後）：________________</w:t>
            </w:r>
          </w:p>
        </w:tc>
      </w:tr>
      <w:tr w14:paraId="4C2D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A4B999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土地正視圖：________________</w:t>
            </w:r>
          </w:p>
        </w:tc>
        <w:tc>
          <w:tcPr>
            <w:tcW w:w="7466" w:type="dxa"/>
            <w:vAlign w:val="center"/>
          </w:tcPr>
          <w:p w14:paraId="2135B2A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空照圖：________________</w:t>
            </w:r>
          </w:p>
        </w:tc>
      </w:tr>
      <w:tr w14:paraId="713EB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B7CF46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水溝／排水溝：________________</w:t>
            </w:r>
          </w:p>
        </w:tc>
        <w:tc>
          <w:tcPr>
            <w:tcW w:w="7466" w:type="dxa"/>
            <w:vAlign w:val="center"/>
          </w:tcPr>
          <w:p w14:paraId="727CB53D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電力設施：________________</w:t>
            </w:r>
          </w:p>
        </w:tc>
      </w:tr>
      <w:tr w14:paraId="7F06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1718A4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地上物：________________</w:t>
            </w:r>
          </w:p>
        </w:tc>
        <w:tc>
          <w:tcPr>
            <w:tcW w:w="7466" w:type="dxa"/>
            <w:vAlign w:val="center"/>
          </w:tcPr>
          <w:p w14:paraId="6E001488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市場照片：________________</w:t>
            </w:r>
          </w:p>
        </w:tc>
      </w:tr>
      <w:tr w14:paraId="31DC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E27593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商圈照片：________________</w:t>
            </w:r>
          </w:p>
        </w:tc>
        <w:tc>
          <w:tcPr>
            <w:tcW w:w="7466" w:type="dxa"/>
            <w:vAlign w:val="center"/>
          </w:tcPr>
          <w:p w14:paraId="23EE6ABF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公共設施照片：________________</w:t>
            </w:r>
          </w:p>
        </w:tc>
      </w:tr>
      <w:tr w14:paraId="17F5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D3FB5C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政府機關照片：________________</w:t>
            </w:r>
          </w:p>
        </w:tc>
        <w:tc>
          <w:tcPr>
            <w:tcW w:w="7466" w:type="dxa"/>
            <w:vAlign w:val="center"/>
          </w:tcPr>
          <w:p w14:paraId="4AEE5BA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最近便利商店：________________</w:t>
            </w:r>
          </w:p>
        </w:tc>
      </w:tr>
      <w:tr w14:paraId="0B21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1D2C2E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其他加分照片：________________</w:t>
            </w:r>
          </w:p>
        </w:tc>
        <w:tc>
          <w:tcPr>
            <w:tcW w:w="7466" w:type="dxa"/>
            <w:vAlign w:val="center"/>
          </w:tcPr>
          <w:p w14:paraId="7E7EBECD">
            <w:pPr>
              <w:spacing w:before="0" w:after="0" w:line="240" w:lineRule="auto"/>
            </w:pPr>
          </w:p>
        </w:tc>
      </w:tr>
    </w:tbl>
    <w:p w14:paraId="4C2A609A"/>
    <w:sectPr>
      <w:pgSz w:w="15840" w:h="12240" w:orient="landscape"/>
      <w:pgMar w:top="397" w:right="454" w:bottom="397" w:left="454" w:header="227" w:footer="22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A5578F"/>
    <w:rsid w:val="3107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軟正黑體" w:hAnsi="微軟正黑體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1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18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Yi ting Hou</cp:lastModifiedBy>
  <dcterms:modified xsi:type="dcterms:W3CDTF">2026-04-17T04:34:26Z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6FD06D4B95DA4B34BECB3A81256C8217_12</vt:lpwstr>
  </property>
</Properties>
</file>