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AA1CF">
      <w:pPr>
        <w:spacing w:before="0" w:after="0"/>
        <w:jc w:val="center"/>
      </w:pPr>
      <w:r>
        <w:rPr>
          <w:rFonts w:ascii="微軟正黑體" w:hAnsi="微軟正黑體"/>
          <w:b/>
          <w:sz w:val="26"/>
        </w:rPr>
        <w:t>建地_住宅地現場必問清單</w:t>
      </w:r>
    </w:p>
    <w:p w14:paraId="0E59C706">
      <w:pPr>
        <w:spacing w:before="0" w:after="40"/>
        <w:jc w:val="center"/>
      </w:pPr>
      <w:r>
        <w:rPr>
          <w:rFonts w:ascii="微軟正黑體" w:hAnsi="微軟正黑體"/>
          <w:sz w:val="16"/>
        </w:rPr>
        <w:t>一頁勾選版｜現場用</w:t>
      </w:r>
    </w:p>
    <w:p w14:paraId="40C2FCA5">
      <w:pPr>
        <w:spacing w:before="20" w:after="20"/>
      </w:pPr>
      <w:r>
        <w:rPr>
          <w:rFonts w:ascii="微軟正黑體" w:hAnsi="微軟正黑體"/>
          <w:b/>
          <w:sz w:val="19"/>
        </w:rPr>
        <w:t>共通必問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6E40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508EC3D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委託總價：________________</w:t>
            </w:r>
          </w:p>
        </w:tc>
        <w:tc>
          <w:tcPr>
            <w:tcW w:w="7466" w:type="dxa"/>
            <w:vAlign w:val="center"/>
          </w:tcPr>
          <w:p w14:paraId="7A3F570D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土地謄本：________________</w:t>
            </w:r>
          </w:p>
        </w:tc>
      </w:tr>
      <w:tr w14:paraId="19D8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E06F83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地籍圖：________________</w:t>
            </w:r>
          </w:p>
        </w:tc>
        <w:tc>
          <w:tcPr>
            <w:tcW w:w="7466" w:type="dxa"/>
            <w:vAlign w:val="center"/>
          </w:tcPr>
          <w:p w14:paraId="31AB331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使用分區：________________</w:t>
            </w:r>
          </w:p>
        </w:tc>
      </w:tr>
      <w:tr w14:paraId="31275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866B9F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地段／地號：________________</w:t>
            </w:r>
          </w:p>
        </w:tc>
        <w:tc>
          <w:tcPr>
            <w:tcW w:w="7466" w:type="dxa"/>
            <w:vAlign w:val="center"/>
          </w:tcPr>
          <w:p w14:paraId="5130147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地坪：________________</w:t>
            </w:r>
          </w:p>
        </w:tc>
      </w:tr>
      <w:tr w14:paraId="2140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CE6BE1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是否持分：________________</w:t>
            </w:r>
          </w:p>
        </w:tc>
        <w:tc>
          <w:tcPr>
            <w:tcW w:w="7466" w:type="dxa"/>
            <w:vAlign w:val="center"/>
          </w:tcPr>
          <w:p w14:paraId="2E30815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持分比例：________________</w:t>
            </w:r>
          </w:p>
        </w:tc>
      </w:tr>
      <w:tr w14:paraId="12AB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9C8051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地目：________________</w:t>
            </w:r>
          </w:p>
        </w:tc>
        <w:tc>
          <w:tcPr>
            <w:tcW w:w="7466" w:type="dxa"/>
            <w:vAlign w:val="center"/>
          </w:tcPr>
          <w:p w14:paraId="6B06E14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使用編定：________________</w:t>
            </w:r>
          </w:p>
        </w:tc>
      </w:tr>
      <w:tr w14:paraId="5292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EC5A66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臨路寬：________________</w:t>
            </w:r>
          </w:p>
        </w:tc>
        <w:tc>
          <w:tcPr>
            <w:tcW w:w="7466" w:type="dxa"/>
            <w:vAlign w:val="center"/>
          </w:tcPr>
          <w:p w14:paraId="550C40E8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面寬：________________</w:t>
            </w:r>
          </w:p>
        </w:tc>
      </w:tr>
      <w:tr w14:paraId="29EF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2DE21E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深度：________________</w:t>
            </w:r>
          </w:p>
        </w:tc>
        <w:tc>
          <w:tcPr>
            <w:tcW w:w="7466" w:type="dxa"/>
            <w:vAlign w:val="center"/>
          </w:tcPr>
          <w:p w14:paraId="16F1E81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是否角地：________________</w:t>
            </w:r>
          </w:p>
        </w:tc>
      </w:tr>
      <w:tr w14:paraId="2A3A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9EF9CA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是否雙面臨路：________________</w:t>
            </w:r>
          </w:p>
        </w:tc>
        <w:tc>
          <w:tcPr>
            <w:tcW w:w="7466" w:type="dxa"/>
            <w:vAlign w:val="center"/>
          </w:tcPr>
          <w:p w14:paraId="583947C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是否無尾巷：________________</w:t>
            </w:r>
          </w:p>
        </w:tc>
      </w:tr>
      <w:tr w14:paraId="4A23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526AE4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是否有通行權：________________</w:t>
            </w:r>
          </w:p>
        </w:tc>
        <w:tc>
          <w:tcPr>
            <w:tcW w:w="7466" w:type="dxa"/>
            <w:vAlign w:val="center"/>
          </w:tcPr>
          <w:p w14:paraId="24CBC88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是否可到車：________________</w:t>
            </w:r>
          </w:p>
        </w:tc>
      </w:tr>
      <w:tr w14:paraId="1A10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F879DB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是否有水電：________________</w:t>
            </w:r>
          </w:p>
        </w:tc>
        <w:tc>
          <w:tcPr>
            <w:tcW w:w="7466" w:type="dxa"/>
            <w:vAlign w:val="center"/>
          </w:tcPr>
          <w:p w14:paraId="73C6BFD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現況使用：________________</w:t>
            </w:r>
          </w:p>
        </w:tc>
      </w:tr>
      <w:tr w14:paraId="135D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2BA1B2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是否有地上物：________________</w:t>
            </w:r>
          </w:p>
        </w:tc>
        <w:tc>
          <w:tcPr>
            <w:tcW w:w="7466" w:type="dxa"/>
            <w:vAlign w:val="center"/>
          </w:tcPr>
          <w:p w14:paraId="0CBFB50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優點1：________________</w:t>
            </w:r>
          </w:p>
        </w:tc>
      </w:tr>
      <w:tr w14:paraId="32D83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9C5F24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優點2：________________</w:t>
            </w:r>
          </w:p>
        </w:tc>
        <w:tc>
          <w:tcPr>
            <w:tcW w:w="7466" w:type="dxa"/>
            <w:vAlign w:val="center"/>
          </w:tcPr>
          <w:p w14:paraId="6414C3EF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優點3：________________</w:t>
            </w:r>
          </w:p>
        </w:tc>
      </w:tr>
      <w:tr w14:paraId="1E1F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21AC4D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缺點1：________________</w:t>
            </w:r>
          </w:p>
        </w:tc>
        <w:tc>
          <w:tcPr>
            <w:tcW w:w="7466" w:type="dxa"/>
            <w:vAlign w:val="center"/>
          </w:tcPr>
          <w:p w14:paraId="6E6FD17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缺點2：________________</w:t>
            </w:r>
          </w:p>
        </w:tc>
      </w:tr>
      <w:tr w14:paraId="71CC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AA0469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缺點3：________________</w:t>
            </w:r>
          </w:p>
        </w:tc>
        <w:tc>
          <w:tcPr>
            <w:tcW w:w="7466" w:type="dxa"/>
            <w:vAlign w:val="center"/>
          </w:tcPr>
          <w:p w14:paraId="06C927A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現場照片：________________</w:t>
            </w:r>
          </w:p>
        </w:tc>
      </w:tr>
    </w:tbl>
    <w:p w14:paraId="0E4E72ED">
      <w:pPr>
        <w:spacing w:before="20" w:after="20"/>
      </w:pPr>
      <w:r>
        <w:rPr>
          <w:rFonts w:ascii="微軟正黑體" w:hAnsi="微軟正黑體"/>
          <w:b/>
          <w:sz w:val="19"/>
        </w:rPr>
        <w:t>類型專屬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534D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567E74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是否為建地：________________</w:t>
            </w:r>
          </w:p>
        </w:tc>
        <w:tc>
          <w:tcPr>
            <w:tcW w:w="7466" w:type="dxa"/>
            <w:vAlign w:val="center"/>
          </w:tcPr>
          <w:p w14:paraId="60C2FC1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是否為住宅用地：________________</w:t>
            </w:r>
          </w:p>
        </w:tc>
      </w:tr>
      <w:tr w14:paraId="48F6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D670A2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是否可建築：________________</w:t>
            </w:r>
          </w:p>
        </w:tc>
        <w:tc>
          <w:tcPr>
            <w:tcW w:w="7466" w:type="dxa"/>
            <w:vAlign w:val="center"/>
          </w:tcPr>
          <w:p w14:paraId="6FA921E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是否有建築線：________________</w:t>
            </w:r>
          </w:p>
        </w:tc>
      </w:tr>
      <w:tr w14:paraId="630D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F2E037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是否有地上物：________________</w:t>
            </w:r>
          </w:p>
        </w:tc>
        <w:tc>
          <w:tcPr>
            <w:tcW w:w="7466" w:type="dxa"/>
            <w:vAlign w:val="center"/>
          </w:tcPr>
          <w:p w14:paraId="15614C9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是否有水電：________________</w:t>
            </w:r>
          </w:p>
        </w:tc>
      </w:tr>
      <w:tr w14:paraId="3532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EEB716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是否有退縮：________________</w:t>
            </w:r>
          </w:p>
        </w:tc>
        <w:tc>
          <w:tcPr>
            <w:tcW w:w="7466" w:type="dxa"/>
            <w:vAlign w:val="center"/>
          </w:tcPr>
          <w:p w14:paraId="6563D43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是否可立即開發：________________</w:t>
            </w:r>
          </w:p>
        </w:tc>
      </w:tr>
      <w:tr w14:paraId="64C5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079D56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是否適合自建：________________</w:t>
            </w:r>
          </w:p>
        </w:tc>
        <w:tc>
          <w:tcPr>
            <w:tcW w:w="7466" w:type="dxa"/>
            <w:vAlign w:val="center"/>
          </w:tcPr>
          <w:p w14:paraId="04D18C5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是否適合整合：________________</w:t>
            </w:r>
          </w:p>
        </w:tc>
      </w:tr>
      <w:tr w14:paraId="71FC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E135D3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是否有套繪：________________</w:t>
            </w:r>
          </w:p>
        </w:tc>
        <w:tc>
          <w:tcPr>
            <w:tcW w:w="7466" w:type="dxa"/>
            <w:vAlign w:val="center"/>
          </w:tcPr>
          <w:p w14:paraId="69CF78A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是否有分割限制：________________</w:t>
            </w:r>
          </w:p>
        </w:tc>
      </w:tr>
    </w:tbl>
    <w:p w14:paraId="50945A3A">
      <w:pPr>
        <w:spacing w:before="20" w:after="0"/>
      </w:pPr>
      <w:r>
        <w:rPr>
          <w:rFonts w:ascii="微軟正黑體" w:hAnsi="微軟正黑體"/>
          <w:sz w:val="16"/>
        </w:rPr>
        <w:t>備註：現場可確認者由業務勾選；需後端補件者留給秘書。</w:t>
      </w:r>
      <w:bookmarkStart w:id="0" w:name="_GoBack"/>
      <w:bookmarkEnd w:id="0"/>
    </w:p>
    <w:p w14:paraId="01DB16DF">
      <w:pPr>
        <w:spacing w:before="20" w:after="20"/>
      </w:pPr>
      <w:r>
        <w:rPr>
          <w:rFonts w:ascii="微軟正黑體" w:hAnsi="微軟正黑體" w:eastAsia="微軟正黑體"/>
          <w:b/>
          <w:sz w:val="19"/>
        </w:rPr>
        <w:t>照片必拍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0D01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2" w:type="dxa"/>
            <w:gridSpan w:val="2"/>
          </w:tcPr>
          <w:p w14:paraId="0AB36B45">
            <w:pPr>
              <w:spacing w:after="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sz w:val="19"/>
              </w:rPr>
              <w:t>照片必拍</w:t>
            </w:r>
          </w:p>
        </w:tc>
      </w:tr>
      <w:tr w14:paraId="2950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F4D9F0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基地四角往中心拍（左前）：________________</w:t>
            </w:r>
          </w:p>
        </w:tc>
        <w:tc>
          <w:tcPr>
            <w:tcW w:w="7466" w:type="dxa"/>
            <w:vAlign w:val="center"/>
          </w:tcPr>
          <w:p w14:paraId="57DB94E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基地四角往中心拍（右前）：________________</w:t>
            </w:r>
          </w:p>
        </w:tc>
      </w:tr>
      <w:tr w14:paraId="30BD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E87BA5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基地四角往中心拍（左後）：________________</w:t>
            </w:r>
          </w:p>
        </w:tc>
        <w:tc>
          <w:tcPr>
            <w:tcW w:w="7466" w:type="dxa"/>
            <w:vAlign w:val="center"/>
          </w:tcPr>
          <w:p w14:paraId="19B7981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基地四角往中心拍（右後）：________________</w:t>
            </w:r>
          </w:p>
        </w:tc>
      </w:tr>
      <w:tr w14:paraId="5707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02AC0A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土地正視圖：________________</w:t>
            </w:r>
          </w:p>
        </w:tc>
        <w:tc>
          <w:tcPr>
            <w:tcW w:w="7466" w:type="dxa"/>
            <w:vAlign w:val="center"/>
          </w:tcPr>
          <w:p w14:paraId="5517E79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空照圖：________________</w:t>
            </w:r>
          </w:p>
        </w:tc>
      </w:tr>
      <w:tr w14:paraId="1090C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A4D041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水溝／排水溝：________________</w:t>
            </w:r>
          </w:p>
        </w:tc>
        <w:tc>
          <w:tcPr>
            <w:tcW w:w="7466" w:type="dxa"/>
            <w:vAlign w:val="center"/>
          </w:tcPr>
          <w:p w14:paraId="566B301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電力設施：________________</w:t>
            </w:r>
          </w:p>
        </w:tc>
      </w:tr>
      <w:tr w14:paraId="1F10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5C9274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地上物：________________</w:t>
            </w:r>
          </w:p>
        </w:tc>
        <w:tc>
          <w:tcPr>
            <w:tcW w:w="7466" w:type="dxa"/>
            <w:vAlign w:val="center"/>
          </w:tcPr>
          <w:p w14:paraId="6EC98D2F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市場照片：________________</w:t>
            </w:r>
          </w:p>
        </w:tc>
      </w:tr>
      <w:tr w14:paraId="2A17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E1B6A58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商圈照片：________________</w:t>
            </w:r>
          </w:p>
        </w:tc>
        <w:tc>
          <w:tcPr>
            <w:tcW w:w="7466" w:type="dxa"/>
            <w:vAlign w:val="center"/>
          </w:tcPr>
          <w:p w14:paraId="73B9A62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公共設施照片：________________</w:t>
            </w:r>
          </w:p>
        </w:tc>
      </w:tr>
      <w:tr w14:paraId="2C49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12E7D7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政府機關照片：________________</w:t>
            </w:r>
          </w:p>
        </w:tc>
        <w:tc>
          <w:tcPr>
            <w:tcW w:w="7466" w:type="dxa"/>
            <w:vAlign w:val="center"/>
          </w:tcPr>
          <w:p w14:paraId="2BF89CE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最近便利商店：________________</w:t>
            </w:r>
          </w:p>
        </w:tc>
      </w:tr>
      <w:tr w14:paraId="3C0E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967BA2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其他加分照片：________________</w:t>
            </w:r>
          </w:p>
        </w:tc>
        <w:tc>
          <w:tcPr>
            <w:tcW w:w="7466" w:type="dxa"/>
            <w:vAlign w:val="center"/>
          </w:tcPr>
          <w:p w14:paraId="1D260834">
            <w:pPr>
              <w:spacing w:before="0" w:after="0" w:line="240" w:lineRule="auto"/>
            </w:pPr>
          </w:p>
        </w:tc>
      </w:tr>
    </w:tbl>
    <w:p w14:paraId="562B97EC"/>
    <w:sectPr>
      <w:pgSz w:w="15840" w:h="12240" w:orient="landscape"/>
      <w:pgMar w:top="397" w:right="454" w:bottom="397" w:left="454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2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軟正黑體" w:hAnsi="微軟正黑體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1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18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Yi ting Hou</cp:lastModifiedBy>
  <dcterms:modified xsi:type="dcterms:W3CDTF">2026-04-17T04:35:50Z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DBF5F13923D44AF89698E57C7D625DA9_12</vt:lpwstr>
  </property>
</Properties>
</file>